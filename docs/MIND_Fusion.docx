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D8AF3">
      <w:pPr>
        <w:pStyle w:val="32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MIND 改进论文</w:t>
      </w:r>
    </w:p>
    <w:p w14:paraId="0E02A7B2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融合的论文来自港科大同一团队，与MIND同源，专注解决“风险感知”的问题</w:t>
      </w:r>
    </w:p>
    <w:p w14:paraId="2E43CA4B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改进：风险感知（risk）</w:t>
      </w:r>
    </w:p>
    <w:p w14:paraId="07BE2C81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改进价值：MIND是目前在自动驾驶领域对于已知环境规划的SOTA，也就是说，只要环境信息都已知，那么MIND就能够规划出一条最好的路径顺利通过。但是，MIND最大的缺陷就是对于未知的信息，他是不会考虑的。例如，当前方路况出现墙体或车辆遮挡，MIND会默认没有车辆或行人而全速通过，这就导致如果遇到鬼探头的极端场景，MIND必死无疑。因此，我们只需要在它的缺陷上深度改进，为MIND加上风险感知能力就可补齐短板，超越SOTA。</w:t>
      </w:r>
    </w:p>
    <w:p w14:paraId="1228EC9A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BAA7B9">
      <w:pPr>
        <w:pStyle w:val="4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来源论文</w:t>
      </w:r>
    </w:p>
    <w:p w14:paraId="299504B5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MARC: Multipolicy and Risk-aware Contingency Planning for Autonomous Driving（2023年顶会）</w:t>
      </w:r>
    </w:p>
    <w:p w14:paraId="352BDB7D">
      <w:pPr>
        <w:pStyle w:val="4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核心思想</w:t>
      </w:r>
    </w:p>
    <w:p w14:paraId="4024F20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MARC提出了一个非常复杂的双层优化公式用于风险感知，但是对于车载芯片，这样的计算量是极其巨大的。因此，提取它的核心思想，设计了“双层走廊”模型来解决两者的兼容问题。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内层走廊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以车身为宽，延行驶方向延伸30m，划定安全走廊，如果在此区域内识别出未知区域或遮挡，则通过算法计算出可能出现鬼探头等极端场景的区域，设为“语义风险区”，在此区域内，车辆的cost会显著增加，引导车辆避开危险，降低风险。</w:t>
      </w:r>
    </w:p>
    <w:p w14:paraId="6AA57A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4A5CD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F25D2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效果如图：</w:t>
      </w:r>
      <w:bookmarkStart w:id="0" w:name="_GoBack"/>
      <w:bookmarkEnd w:id="0"/>
    </w:p>
    <w:p w14:paraId="01620E3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486400" cy="5486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644A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外层走廊</w:t>
      </w:r>
    </w:p>
    <w:p w14:paraId="7433261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以车身左右延长5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m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为宽，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延行驶方向延伸30m，划定安全走廊，如果在此区域内识别出未知区域或遮挡，则通过算法计算出可能出现鬼探头等极端场景的区域。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 w14:paraId="1444AE95">
      <w:pPr>
        <w:pStyle w:val="30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第1步</w:t>
      </w:r>
    </w:p>
    <w:p w14:paraId="0EF33B55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小车离盲区还很远。Cost 函数开始工作</w:t>
      </w:r>
    </w:p>
    <w:p w14:paraId="010BC9EE">
      <w:pPr>
        <w:pStyle w:val="30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算法发现右边有盲区，于是把右侧车道的 Cost 提高。</w:t>
      </w:r>
    </w:p>
    <w:p w14:paraId="659B7787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车子依然保持 40km/h，但方向盘微微向左打了一点，，远离那个危险的已知与未知的边界。</w:t>
      </w:r>
    </w:p>
    <w:p w14:paraId="3E585677">
      <w:pPr>
        <w:pStyle w:val="30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第2步</w:t>
      </w:r>
    </w:p>
    <w:p w14:paraId="345263F8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小车进入了 25 米范围。逆向物理计算发现如果人类以极限内的速度从未知边界冲出，可能与当前速度的小车撞上。</w:t>
      </w:r>
    </w:p>
    <w:p w14:paraId="4D82349D">
      <w:pPr>
        <w:pStyle w:val="30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此时激活幻影，即系统植入一个虚拟的行人从墙角冲出来（让MIND以为有可能撞上）</w:t>
      </w:r>
    </w:p>
    <w:p w14:paraId="04C4F52D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车子开始松油门，速度降到 20km/h。</w:t>
      </w:r>
    </w:p>
    <w:p w14:paraId="3D85F9E6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此时风险场依然在工作，继续挤压小车的横向位置。</w:t>
      </w:r>
    </w:p>
    <w:p w14:paraId="0931D353">
      <w:pPr>
        <w:pStyle w:val="30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第3步</w:t>
      </w:r>
    </w:p>
    <w:p w14:paraId="412AB27B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到了 近处（近到即便以人类的极限速度从边界冲出来也不会与小车相撞），或者发现遮挡消失，幻影自动消失</w:t>
      </w:r>
    </w:p>
    <w:p w14:paraId="10B273BA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风险场依然在，防止立刻向右猛打方向盘，直到完全通过路口。</w:t>
      </w:r>
    </w:p>
    <w:p w14:paraId="7CC2D3FC">
      <w:pPr>
        <w:pStyle w:val="30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效果：一脚油门加速离开（符合人类司机的处理方式）。</w:t>
      </w:r>
    </w:p>
    <w:p w14:paraId="4FD4F01A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6019F2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学术工程价值：相比于原SOTA，改进后的算法在极端未知场景下碰撞概率大大降低，同时兼顾了工程落地的难度，需对论文进行包装，将概念替换为专业名词，如《PA-LOI: Physics-Aware Latent Obstacle Injection for Safety-Critical End-to-End Planning in Occluded Scenarios (PA-LOI：遮挡场景下端到端规划的物理感知潜在障碍物注入方法)》，再加上实验对比原SOTA，展示方法的巨大提升，可以投稿3月1日截稿的ITSC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</w:p>
    <w:p w14:paraId="1B6DECA1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1548B421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3B4ED0E5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71BE4C55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6CBA78B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1F30FC4D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2E9CF45">
      <w:pPr>
        <w:pStyle w:val="3"/>
        <w:rPr>
          <w:rFonts w:hint="default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其他改进方向：</w:t>
      </w:r>
    </w:p>
    <w:p w14:paraId="33E24FE4">
      <w:pPr>
        <w:pStyle w:val="3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创新点 2：场景自适应（ad</w:t>
      </w:r>
      <w:r>
        <w:rPr>
          <w:rFonts w:hint="default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aptive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）</w:t>
      </w:r>
    </w:p>
    <w:p w14:paraId="5B8971CA">
      <w:pPr>
        <w:pStyle w:val="4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来源论文</w:t>
      </w:r>
    </w:p>
    <w:p w14:paraId="6C5B9B88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SIMPL: A Simple and Efficient Multi-agent Motion Prediction Baseline for Autonomous Driving</w:t>
      </w:r>
    </w:p>
    <w:p w14:paraId="7511AFC7">
      <w:pPr>
        <w:pStyle w:val="4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核心思想</w:t>
      </w:r>
    </w:p>
    <w:p w14:paraId="088686C9">
      <w:pPr>
        <w:pStyle w:val="4"/>
        <w:rPr>
          <w:rFonts w:hint="default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通过计算路况的混乱程度，对路况进行评估，如果车流混乱，进入“安全模式”小车变得谨慎，以追求安全为主。如果车流稳定且有序，进入“效率模式”小车变得激进，以追求速度为主。</w:t>
      </w:r>
    </w:p>
    <w:p w14:paraId="4DE18A24">
      <w:pPr>
        <w:pStyle w:val="4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实施方式</w:t>
      </w:r>
    </w:p>
    <w:p w14:paraId="0689A8EF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使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用 SIMPL 的相对位姿计算模块来评估场景复杂度。当周围车辆的相对朝向分布混乱时，说明路况复杂，系统自动开启"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安全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模式"。</w:t>
      </w:r>
    </w:p>
    <w:p w14:paraId="1F6BD373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───────────────────────────────────────</w:t>
      </w:r>
    </w:p>
    <w:p w14:paraId="2CAC8904">
      <w:pPr>
        <w:pStyle w:val="3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创新点 3：流效率规划（流效率来源）</w:t>
      </w:r>
    </w:p>
    <w:p w14:paraId="570C25F1">
      <w:pPr>
        <w:pStyle w:val="4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来源论文</w:t>
      </w:r>
    </w:p>
    <w:p w14:paraId="7CEB47C4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EPSILON: An Efficient Planning System for Automated Vehicles in Highly Interactive Environments</w:t>
      </w:r>
    </w:p>
    <w:p w14:paraId="4812E218">
      <w:pPr>
        <w:pStyle w:val="4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核心思想</w:t>
      </w:r>
    </w:p>
    <w:p w14:paraId="12541B92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该论文研究发现很多行驶场景都可以归为简单的跟车，所以我们计算出当前场景小车的三项指标</w:t>
      </w:r>
    </w:p>
    <w:p w14:paraId="03D15DE6">
      <w:pPr>
        <w:numPr>
          <w:ilvl w:val="0"/>
          <w:numId w:val="8"/>
        </w:num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目标车速与车流平均的速度差</w:t>
      </w:r>
    </w:p>
    <w:p w14:paraId="62E75422">
      <w:pPr>
        <w:numPr>
          <w:ilvl w:val="0"/>
          <w:numId w:val="8"/>
        </w:numPr>
        <w:rPr>
          <w:rFonts w:hint="default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前方车是否压制我方速度</w:t>
      </w:r>
    </w:p>
    <w:p w14:paraId="14BE054E">
      <w:pPr>
        <w:numPr>
          <w:ilvl w:val="0"/>
          <w:numId w:val="8"/>
        </w:numPr>
        <w:rPr>
          <w:rFonts w:hint="default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我方速度是否超过车流速度</w:t>
      </w:r>
    </w:p>
    <w:p w14:paraId="545AFD33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引入多维度的流效率评估机制，使车辆在跟车场景中表现得更像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人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——该快快，该慢慢。</w:t>
      </w:r>
    </w:p>
    <w:p w14:paraId="4D1DA6D6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实施方式</w:t>
      </w:r>
    </w:p>
    <w:p w14:paraId="3691405B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将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论文中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的三项流效率指标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加入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到代价函数中，替代原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源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有的简单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只追求速度的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目标。</w:t>
      </w:r>
    </w:p>
    <w:p w14:paraId="6B99BBEF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───────────────────────────────────────</w:t>
      </w:r>
    </w:p>
    <w:p w14:paraId="552BA57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CDCFC5"/>
    <w:multiLevelType w:val="singleLevel"/>
    <w:tmpl w:val="E3CDCFC5"/>
    <w:lvl w:ilvl="0" w:tentative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1">
    <w:nsid w:val="FDF6BB86"/>
    <w:multiLevelType w:val="singleLevel"/>
    <w:tmpl w:val="FDF6BB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B907CD"/>
    <w:rsid w:val="5DFD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菲依</cp:lastModifiedBy>
  <dcterms:modified xsi:type="dcterms:W3CDTF">2026-01-31T15:48:07Z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5D3AE66E732F946F56937569781F55CF_42</vt:lpwstr>
  </property>
</Properties>
</file>